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DF5A67">
      <w:pPr>
        <w:pStyle w:val="4"/>
      </w:pPr>
      <w:bookmarkStart w:id="0" w:name="_GoBack"/>
      <w:bookmarkEnd w:id="0"/>
      <w:r>
        <w:t>作品集展示</w:t>
      </w:r>
    </w:p>
    <w:p w14:paraId="615425F0">
      <w:r>
        <w:drawing>
          <wp:inline distT="0" distB="0" distL="114300" distR="114300">
            <wp:extent cx="2194560" cy="1644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2194560" cy="1645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0E47">
      <w:pPr>
        <w:ind w:firstLine="210" w:firstLineChars="100"/>
      </w:pPr>
      <w:r>
        <w:t>“青花龙韵-文字系列器皿设计”</w:t>
      </w:r>
      <w:r>
        <w:rPr>
          <w:rFonts w:hint="eastAsia"/>
          <w:lang w:val="en-US" w:eastAsia="zh-CN"/>
        </w:rPr>
        <w:t xml:space="preserve">                    </w:t>
      </w:r>
      <w:r>
        <w:t>“复活节岛石像-青花立体装饰”</w:t>
      </w:r>
    </w:p>
    <w:p w14:paraId="253502D7"/>
    <w:p w14:paraId="0C85428A"/>
    <w:p w14:paraId="62FB947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94560" cy="2926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2194560" cy="2926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7A3F374">
      <w:pPr>
        <w:ind w:firstLine="630" w:firstLineChars="300"/>
        <w:rPr>
          <w:rFonts w:hint="eastAsia"/>
          <w:lang w:val="en-US" w:eastAsia="zh-CN"/>
        </w:rPr>
      </w:pPr>
      <w:r>
        <w:t xml:space="preserve">“青影银韵-青花瓷盖碗” </w:t>
      </w:r>
    </w:p>
    <w:p w14:paraId="5373DD61">
      <w:pPr>
        <w:rPr>
          <w:rFonts w:hint="eastAsia"/>
          <w:lang w:val="en-US" w:eastAsia="zh-CN"/>
        </w:rPr>
      </w:pPr>
    </w:p>
    <w:p w14:paraId="12FC19DB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194560" cy="1645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97480" cy="2025015"/>
            <wp:effectExtent l="0" t="0" r="7620" b="6985"/>
            <wp:docPr id="7" name="图片 7" descr="f7bec444799a11540c2b3fefc07b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7bec444799a11540c2b3fefc07bd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</w:p>
    <w:p w14:paraId="7197679D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“定窑白瓷划花花纹盘”</w:t>
      </w:r>
    </w:p>
    <w:p w14:paraId="5C50F3F2"/>
    <w:p w14:paraId="128644BF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7066912"/>
    <w:rsid w:val="32B3189B"/>
    <w:rsid w:val="67B1273B"/>
    <w:rsid w:val="6D4F58B4"/>
    <w:rsid w:val="765E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qFormat="1" w:uiPriority="99" w:semiHidden="0" w:name="List Bullet"/>
    <w:lsdException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宋体" w:hAnsi="宋体" w:eastAsia="宋体" w:cstheme="minorBidi"/>
      <w:sz w:val="21"/>
      <w:szCs w:val="22"/>
      <w:lang w:val="en-US" w:eastAsia="en-US" w:bidi="ar-SA"/>
    </w:rPr>
  </w:style>
  <w:style w:type="paragraph" w:styleId="3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2">
    <w:name w:val="Default Paragraph Font"/>
    <w:semiHidden/>
    <w:unhideWhenUsed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4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uiPriority w:val="99"/>
    <w:pPr>
      <w:ind w:left="360" w:hanging="360"/>
      <w:contextualSpacing/>
    </w:pPr>
  </w:style>
  <w:style w:type="paragraph" w:styleId="28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1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3">
    <w:name w:val="Table Grid"/>
    <w:basedOn w:val="3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4">
    <w:name w:val="Light Shading"/>
    <w:basedOn w:val="3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5">
    <w:name w:val="Light Shading Accent 1"/>
    <w:basedOn w:val="3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6">
    <w:name w:val="Light Shading Accent 2"/>
    <w:basedOn w:val="3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7">
    <w:name w:val="Light Shading Accent 3"/>
    <w:basedOn w:val="3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8">
    <w:name w:val="Light Shading Accent 4"/>
    <w:basedOn w:val="3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39">
    <w:name w:val="Light Shading Accent 5"/>
    <w:basedOn w:val="3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Shading Accent 6"/>
    <w:basedOn w:val="3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1">
    <w:name w:val="Light List"/>
    <w:basedOn w:val="3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2">
    <w:name w:val="Light List Accent 1"/>
    <w:basedOn w:val="3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3">
    <w:name w:val="Light List Accent 2"/>
    <w:basedOn w:val="3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4">
    <w:name w:val="Light List Accent 3"/>
    <w:basedOn w:val="3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5">
    <w:name w:val="Light List Accent 4"/>
    <w:basedOn w:val="3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6">
    <w:name w:val="Light List Accent 5"/>
    <w:basedOn w:val="3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7">
    <w:name w:val="Light List Accent 6"/>
    <w:basedOn w:val="3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8">
    <w:name w:val="Light Grid"/>
    <w:basedOn w:val="3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49">
    <w:name w:val="Light Grid Accent 1"/>
    <w:basedOn w:val="3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0">
    <w:name w:val="Light Grid Accent 2"/>
    <w:basedOn w:val="3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1">
    <w:name w:val="Light Grid Accent 3"/>
    <w:basedOn w:val="3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2">
    <w:name w:val="Light Grid Accent 4"/>
    <w:basedOn w:val="3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3">
    <w:name w:val="Light Grid Accent 5"/>
    <w:basedOn w:val="3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4">
    <w:name w:val="Light Grid Accent 6"/>
    <w:basedOn w:val="3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5">
    <w:name w:val="Medium Shading 1"/>
    <w:basedOn w:val="3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6">
    <w:name w:val="Medium Shading 1 Accent 1"/>
    <w:basedOn w:val="3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2"/>
    <w:basedOn w:val="3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3"/>
    <w:basedOn w:val="3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4"/>
    <w:basedOn w:val="3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5"/>
    <w:basedOn w:val="3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6"/>
    <w:basedOn w:val="3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2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3">
    <w:name w:val="Medium Shading 2 Accent 1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2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3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4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5"/>
    <w:basedOn w:val="3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6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Lis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0">
    <w:name w:val="Medium List 1 Accen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1">
    <w:name w:val="Medium List 1 Accent 2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2">
    <w:name w:val="Medium List 1 Accent 3"/>
    <w:basedOn w:val="3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3">
    <w:name w:val="Medium List 1 Accent 4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4">
    <w:name w:val="Medium List 1 Accent 5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5">
    <w:name w:val="Medium List 1 Accent 6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6">
    <w:name w:val="Medium Lis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1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3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4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5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6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Grid 1"/>
    <w:basedOn w:val="3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4">
    <w:name w:val="Medium Grid 1 Accent 1"/>
    <w:basedOn w:val="3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5">
    <w:name w:val="Medium Grid 1 Accent 2"/>
    <w:basedOn w:val="3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6">
    <w:name w:val="Medium Grid 1 Accent 3"/>
    <w:basedOn w:val="3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7">
    <w:name w:val="Medium Grid 1 Accent 4"/>
    <w:basedOn w:val="3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8">
    <w:name w:val="Medium Grid 1 Accent 5"/>
    <w:basedOn w:val="3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9">
    <w:name w:val="Medium Grid 1 Accent 6"/>
    <w:basedOn w:val="3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0">
    <w:name w:val="Medium Grid 2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1">
    <w:name w:val="Medium Grid 2 Accent 1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2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3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4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5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6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8">
    <w:name w:val="Medium Grid 3 Accent 1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99">
    <w:name w:val="Medium Grid 3 Accent 2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0">
    <w:name w:val="Medium Grid 3 Accent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1">
    <w:name w:val="Medium Grid 3 Accent 4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2">
    <w:name w:val="Medium Grid 3 Accent 5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3">
    <w:name w:val="Medium Grid 3 Accent 6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4">
    <w:name w:val="Dark List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5">
    <w:name w:val="Dark List Accent 1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6">
    <w:name w:val="Dark List Accent 2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7">
    <w:name w:val="Dark List Accent 3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8">
    <w:name w:val="Dark List Accent 4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09">
    <w:name w:val="Dark List Accent 5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0">
    <w:name w:val="Dark List Accent 6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1">
    <w:name w:val="Colorful Shading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2">
    <w:name w:val="Colorful Shading Accent 1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2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3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5">
    <w:name w:val="Colorful Shading Accent 4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5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6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List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9">
    <w:name w:val="Colorful List Accent 1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0">
    <w:name w:val="Colorful List Accent 2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1">
    <w:name w:val="Colorful List Accent 3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2">
    <w:name w:val="Colorful List Accent 4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3">
    <w:name w:val="Colorful List Accent 5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4">
    <w:name w:val="Colorful List Accent 6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5">
    <w:name w:val="Colorful Grid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6">
    <w:name w:val="Colorful Grid Accent 1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7">
    <w:name w:val="Colorful Grid Accent 2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8">
    <w:name w:val="Colorful Grid Accent 3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9">
    <w:name w:val="Colorful Grid Accent 4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0">
    <w:name w:val="Colorful Grid Accent 5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1">
    <w:name w:val="Colorful Grid Accent 6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3">
    <w:name w:val="Strong"/>
    <w:basedOn w:val="132"/>
    <w:qFormat/>
    <w:uiPriority w:val="22"/>
    <w:rPr>
      <w:b/>
      <w:bCs/>
    </w:rPr>
  </w:style>
  <w:style w:type="character" w:styleId="134">
    <w:name w:val="Emphasis"/>
    <w:basedOn w:val="132"/>
    <w:qFormat/>
    <w:uiPriority w:val="20"/>
    <w:rPr>
      <w:i/>
      <w:iCs/>
    </w:rPr>
  </w:style>
  <w:style w:type="character" w:customStyle="1" w:styleId="135">
    <w:name w:val="Header Char"/>
    <w:basedOn w:val="132"/>
    <w:link w:val="25"/>
    <w:uiPriority w:val="99"/>
  </w:style>
  <w:style w:type="character" w:customStyle="1" w:styleId="136">
    <w:name w:val="Footer Char"/>
    <w:basedOn w:val="132"/>
    <w:link w:val="24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32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32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32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32"/>
    <w:link w:val="31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32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32"/>
    <w:link w:val="19"/>
    <w:qFormat/>
    <w:uiPriority w:val="99"/>
  </w:style>
  <w:style w:type="character" w:customStyle="1" w:styleId="145">
    <w:name w:val="Body Text 2 Char"/>
    <w:basedOn w:val="132"/>
    <w:link w:val="28"/>
    <w:uiPriority w:val="99"/>
  </w:style>
  <w:style w:type="character" w:customStyle="1" w:styleId="146">
    <w:name w:val="Body Text 3 Char"/>
    <w:basedOn w:val="132"/>
    <w:link w:val="17"/>
    <w:qFormat/>
    <w:uiPriority w:val="99"/>
    <w:rPr>
      <w:sz w:val="16"/>
      <w:szCs w:val="16"/>
    </w:rPr>
  </w:style>
  <w:style w:type="character" w:customStyle="1" w:styleId="147">
    <w:name w:val="Macro Text Char"/>
    <w:basedOn w:val="132"/>
    <w:link w:val="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32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32"/>
    <w:link w:val="6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32"/>
    <w:link w:val="7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3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32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32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32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32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3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3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32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32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32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919</Words>
  <Characters>1030</Characters>
  <Lines>0</Lines>
  <Paragraphs>0</Paragraphs>
  <TotalTime>17</TotalTime>
  <ScaleCrop>false</ScaleCrop>
  <LinksUpToDate>false</LinksUpToDate>
  <CharactersWithSpaces>1210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纬子超酷哎</cp:lastModifiedBy>
  <dcterms:modified xsi:type="dcterms:W3CDTF">2025-04-27T11:08:50Z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eyJoZGlkIjoiOGYwZTQ3NzQ2Y2RjMTVjOGFlNDg5MzAyZjA0MzE3NDIiLCJ1c2VySWQiOiIxNDA3MjcwMDY5In0=</vt:lpwstr>
  </property>
  <property fmtid="{D5CDD505-2E9C-101B-9397-08002B2CF9AE}" pid="3" name="KSOProductBuildVer">
    <vt:lpwstr>2052-12.1.0.20305</vt:lpwstr>
  </property>
  <property fmtid="{D5CDD505-2E9C-101B-9397-08002B2CF9AE}" pid="4" name="ICV">
    <vt:lpwstr>9C2DF72B8B5B405C937F4615E25D617C_13</vt:lpwstr>
  </property>
</Properties>
</file>